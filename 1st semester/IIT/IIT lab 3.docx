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EXPERIMENT NO. 3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>
      <w:p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TITLE :</w:t>
      </w:r>
    </w:p>
    <w:p>
      <w:pPr>
        <w:pStyle w:val="250"/>
        <w:rPr>
          <w:rFonts w:hint="default"/>
          <w:b w:val="0"/>
          <w:bCs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6"/>
          <w:szCs w:val="36"/>
          <w:lang w:val="en-US"/>
        </w:rPr>
        <w:t>To create</w:t>
      </w:r>
      <w:r>
        <w:rPr>
          <w:rFonts w:hint="default" w:cs="Times New Roman"/>
          <w:b w:val="0"/>
          <w:bCs w:val="0"/>
          <w:sz w:val="36"/>
          <w:szCs w:val="36"/>
          <w:lang w:val="en-US"/>
        </w:rPr>
        <w:t xml:space="preserve"> </w:t>
      </w:r>
      <w:r>
        <w:rPr>
          <w:rFonts w:hint="default"/>
          <w:b w:val="0"/>
          <w:bCs/>
          <w:lang w:val="en-US"/>
        </w:rPr>
        <w:t>a</w:t>
      </w:r>
      <w:r>
        <w:rPr>
          <w:rFonts w:hint="default"/>
          <w:b w:val="0"/>
          <w:bCs/>
          <w:lang w:val="en-US"/>
        </w:rPr>
        <w:t xml:space="preserve"> </w:t>
      </w:r>
      <w:r>
        <w:rPr>
          <w:b w:val="0"/>
          <w:bCs/>
        </w:rPr>
        <w:t>Presentation Graphics</w:t>
      </w:r>
      <w:r>
        <w:t xml:space="preserve"> </w:t>
      </w:r>
      <w:r>
        <w:rPr>
          <w:b w:val="0"/>
          <w:bCs/>
        </w:rPr>
        <w:t>on Nepal tourism</w:t>
      </w:r>
      <w:r>
        <w:rPr>
          <w:rFonts w:hint="default"/>
          <w:b w:val="0"/>
          <w:bCs/>
          <w:lang w:val="en-US"/>
        </w:rPr>
        <w:t xml:space="preserve"> using Power Point.</w:t>
      </w:r>
    </w:p>
    <w:p>
      <w:pPr>
        <w:pStyle w:val="250"/>
        <w:rPr>
          <w:rFonts w:hint="default"/>
          <w:b w:val="0"/>
          <w:bCs/>
          <w:lang w:val="en-US"/>
        </w:rPr>
      </w:pPr>
    </w:p>
    <w:p>
      <w:p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OBJECTIVE :</w:t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To learn how to presentation.</w:t>
      </w:r>
    </w:p>
    <w:p>
      <w:pPr>
        <w:numPr>
          <w:ilvl w:val="0"/>
          <w:numId w:val="11"/>
        </w:numPr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To learn how to use power point.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THEORY :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zh-CN"/>
        </w:rPr>
        <w:t>Presentation software is a computer application that helps users create slide shows to convey information. It can also be called a presentation program or graphics presentation application. </w:t>
      </w:r>
    </w:p>
    <w:p>
      <w:pPr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32"/>
          <w:szCs w:val="32"/>
        </w:rPr>
        <w:t>Microsoft PowerPoint is a presentation program that allows users to create multimedia slides. It's part of the Microsoft Office suite and is designed to be easy to use and learn.</w:t>
      </w:r>
    </w:p>
    <w:p>
      <w:pPr>
        <w:ind w:left="0" w:leftChars="0" w:firstLine="720" w:firstLineChars="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 xml:space="preserve">PowerPoint allows users to create visually appealing and interactive presentations, making it a popular choice for professionals, educators, and individuals looking to deliver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impact full</w:t>
      </w:r>
      <w:r>
        <w:rPr>
          <w:rFonts w:hint="default" w:ascii="Times New Roman" w:hAnsi="Times New Roman" w:cs="Times New Roman"/>
          <w:sz w:val="32"/>
          <w:szCs w:val="32"/>
        </w:rPr>
        <w:t xml:space="preserve"> messages effectively.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  <w:t>DEMONSTRATION 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6096000" cy="3429000"/>
            <wp:effectExtent l="0" t="0" r="0" b="0"/>
            <wp:docPr id="2" name="Picture 2" descr="pic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ic-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6096000" cy="3429000"/>
            <wp:effectExtent l="0" t="0" r="0" b="0"/>
            <wp:docPr id="3" name="Picture 3" descr="pic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ic-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2"/>
          <w:sz w:val="32"/>
          <w:szCs w:val="32"/>
          <w:lang w:val="en-US" w:eastAsia="zh-CN" w:bidi="ar"/>
        </w:rPr>
        <w:drawing>
          <wp:inline distT="0" distB="0" distL="114300" distR="114300">
            <wp:extent cx="6096000" cy="3429000"/>
            <wp:effectExtent l="0" t="0" r="0" b="0"/>
            <wp:docPr id="4" name="Picture 4" descr="pic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ic-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6096000" cy="3429000"/>
            <wp:effectExtent l="0" t="0" r="0" b="0"/>
            <wp:docPr id="5" name="Picture 5" descr="pic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ic-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114300" distR="114300">
            <wp:extent cx="6096000" cy="3429000"/>
            <wp:effectExtent l="0" t="0" r="0" b="0"/>
            <wp:docPr id="6" name="Picture 6" descr="pic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ic-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RESULTS AND DISCUSSION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The experiment was successful to creating a presentation on nepal tourism using power point. The presentation contains pictures, texts with decoration, page decoration and so on.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CONCLUSION :</w:t>
      </w:r>
    </w:p>
    <w:p>
      <w:p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t>This laboratory exercise provided a hands-on experience in creating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presentation using power point</w:t>
      </w:r>
      <w:r>
        <w:rPr>
          <w:rFonts w:hint="default" w:ascii="Times New Roman" w:hAnsi="Times New Roman" w:cs="Times New Roman"/>
          <w:sz w:val="32"/>
          <w:szCs w:val="32"/>
        </w:rPr>
        <w:t>. Students gained practical knowledge of the basic in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power point</w:t>
      </w:r>
      <w:bookmarkStart w:id="0" w:name="_GoBack"/>
      <w:bookmarkEnd w:id="0"/>
      <w:r>
        <w:rPr>
          <w:rFonts w:hint="default" w:ascii="Times New Roman" w:hAnsi="Times New Roman" w:cs="Times New Roman"/>
          <w:sz w:val="32"/>
          <w:szCs w:val="32"/>
          <w:lang w:val="en-US"/>
        </w:rPr>
        <w:t>.</w:t>
      </w:r>
    </w:p>
    <w:sectPr>
      <w:pgSz w:w="11906" w:h="16838"/>
      <w:pgMar w:top="1224" w:right="720" w:bottom="1152" w:left="720" w:header="720" w:footer="720" w:gutter="720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540"/>
      </w:pPr>
      <w:r>
        <w:separator/>
      </w:r>
    </w:p>
  </w:endnote>
  <w:endnote w:type="continuationSeparator" w:id="1">
    <w:p>
      <w:pPr>
        <w:ind w:firstLine="5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  <w:ind w:firstLine="540"/>
      </w:pPr>
      <w:r>
        <w:separator/>
      </w:r>
    </w:p>
  </w:footnote>
  <w:footnote w:type="continuationSeparator" w:id="1">
    <w:p>
      <w:pPr>
        <w:spacing w:before="0" w:after="0"/>
        <w:ind w:firstLine="5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6F52F41D"/>
    <w:multiLevelType w:val="multilevel"/>
    <w:tmpl w:val="6F52F41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20"/>
        <w:szCs w:val="20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9A56C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84A44E6"/>
    <w:rsid w:val="18887906"/>
    <w:rsid w:val="269A56CC"/>
    <w:rsid w:val="3F2D5E6A"/>
    <w:rsid w:val="4B5F2CCD"/>
    <w:rsid w:val="4BE06C76"/>
    <w:rsid w:val="4E452B01"/>
    <w:rsid w:val="4EAF6FA4"/>
    <w:rsid w:val="51823496"/>
    <w:rsid w:val="56AC6A40"/>
    <w:rsid w:val="5E763A6E"/>
    <w:rsid w:val="667B2405"/>
    <w:rsid w:val="6AF36585"/>
    <w:rsid w:val="6E36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"/>
      <w:ind w:firstLine="540" w:firstLineChars="200"/>
      <w:jc w:val="both"/>
    </w:pPr>
    <w:rPr>
      <w:rFonts w:cs="Arial" w:asciiTheme="minorHAnsi" w:hAnsiTheme="minorHAnsi" w:eastAsiaTheme="minorEastAsia"/>
      <w:sz w:val="27"/>
      <w:szCs w:val="27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20"/>
      <w:ind w:firstLine="540" w:firstLineChars="200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249">
    <w:name w:val="List Paragraph"/>
    <w:basedOn w:val="1"/>
    <w:qFormat/>
    <w:uiPriority w:val="34"/>
    <w:pPr>
      <w:ind w:left="720"/>
      <w:contextualSpacing/>
    </w:pPr>
  </w:style>
  <w:style w:type="paragraph" w:styleId="250">
    <w:name w:val="No Spacing"/>
    <w:qFormat/>
    <w:uiPriority w:val="1"/>
    <w:pPr>
      <w:spacing w:after="0" w:line="240" w:lineRule="auto"/>
    </w:pPr>
    <w:rPr>
      <w:rFonts w:ascii="Times New Roman" w:hAnsi="Times New Roman" w:eastAsiaTheme="minorHAnsi" w:cstheme="minorBidi"/>
      <w:b/>
      <w:kern w:val="2"/>
      <w:sz w:val="32"/>
      <w:szCs w:val="22"/>
      <w:lang w:val="en-US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168</Words>
  <Characters>1147</Characters>
  <Lines>1</Lines>
  <Paragraphs>1</Paragraphs>
  <TotalTime>6</TotalTime>
  <ScaleCrop>false</ScaleCrop>
  <LinksUpToDate>false</LinksUpToDate>
  <CharactersWithSpaces>1341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2024-02-24T10:53:00Z</dcterms:created>
  <dc:creator>Mahesh Stha</dc:creator>
  <cp:lastModifiedBy>Mahesh Stha</cp:lastModifiedBy>
  <dcterms:modified xsi:type="dcterms:W3CDTF">2024-03-03T18:41:13Z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6A45D5D6DCA147339626F6055FE66514_13</vt:lpwstr>
  </property>
</Properties>
</file>