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F466D">
      <w:pPr>
        <w:jc w:val="center"/>
        <w:rPr>
          <w:rFonts w:ascii="Times New Roman" w:hAnsi="Times New Roman" w:cs="Times New Roman"/>
          <w:b/>
          <w:bCs/>
          <w:i w:val="0"/>
          <w:iCs w:val="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i w:val="0"/>
          <w:iCs w:val="0"/>
          <w:sz w:val="40"/>
          <w:szCs w:val="40"/>
          <w:lang w:val="en-US"/>
        </w:rPr>
        <w:t>INDEX</w:t>
      </w:r>
    </w:p>
    <w:p w14:paraId="67ABF51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tbl>
      <w:tblPr>
        <w:tblStyle w:val="7"/>
        <w:tblW w:w="9675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3"/>
        <w:gridCol w:w="2755"/>
        <w:gridCol w:w="2907"/>
      </w:tblGrid>
      <w:tr w14:paraId="0261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393FD011">
            <w:pPr>
              <w:widowControl w:val="0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Name: Mahesh Kumar Udas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14:paraId="2EE190FA">
            <w:pPr>
              <w:widowControl w:val="0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50BD48F6">
            <w:pPr>
              <w:widowControl w:val="0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Roll No.: 21</w:t>
            </w:r>
          </w:p>
        </w:tc>
      </w:tr>
      <w:tr w14:paraId="3FDE3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0AA3C8D2">
            <w:pPr>
              <w:widowControl w:val="0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Faculty: BSc.CSIT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14:paraId="7A1FBDA0">
            <w:pPr>
              <w:widowControl w:val="0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341178BA">
            <w:pPr>
              <w:widowControl w:val="0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Semester: Fourth</w:t>
            </w:r>
          </w:p>
        </w:tc>
      </w:tr>
      <w:tr w14:paraId="0CC5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4013" w:type="dxa"/>
            <w:tcBorders>
              <w:top w:val="nil"/>
              <w:left w:val="nil"/>
              <w:bottom w:val="nil"/>
              <w:right w:val="nil"/>
            </w:tcBorders>
          </w:tcPr>
          <w:p w14:paraId="57B574AB">
            <w:pPr>
              <w:widowControl w:val="0"/>
              <w:spacing w:before="0" w:after="0"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Subject: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 xml:space="preserve"> Theory of Computation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</w:tcPr>
          <w:p w14:paraId="791088C6">
            <w:pPr>
              <w:widowControl w:val="0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</w:tcPr>
          <w:p w14:paraId="780F7313">
            <w:pPr>
              <w:widowControl w:val="0"/>
              <w:spacing w:before="0" w:after="0" w:line="360" w:lineRule="auto"/>
              <w:jc w:val="left"/>
              <w:rPr>
                <w:rFonts w:ascii="Times New Roman" w:hAnsi="Times New Roman" w:cs="Times New Roman"/>
                <w:b w:val="0"/>
                <w:bCs w:val="0"/>
                <w:position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Year : Second</w:t>
            </w:r>
          </w:p>
        </w:tc>
      </w:tr>
    </w:tbl>
    <w:tbl>
      <w:tblPr>
        <w:tblStyle w:val="7"/>
        <w:tblpPr w:leftFromText="180" w:rightFromText="180" w:vertAnchor="text" w:horzAnchor="page" w:tblpX="1220" w:tblpY="24"/>
        <w:tblOverlap w:val="never"/>
        <w:tblW w:w="970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6043"/>
        <w:gridCol w:w="1716"/>
        <w:gridCol w:w="1282"/>
      </w:tblGrid>
      <w:tr w14:paraId="31B68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  <w:vAlign w:val="center"/>
          </w:tcPr>
          <w:p w14:paraId="065C8EA1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S.N.</w:t>
            </w:r>
          </w:p>
        </w:tc>
        <w:tc>
          <w:tcPr>
            <w:tcW w:w="6043" w:type="dxa"/>
            <w:vAlign w:val="center"/>
          </w:tcPr>
          <w:p w14:paraId="6295A3A4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Title</w:t>
            </w:r>
          </w:p>
        </w:tc>
        <w:tc>
          <w:tcPr>
            <w:tcW w:w="1716" w:type="dxa"/>
            <w:vAlign w:val="center"/>
          </w:tcPr>
          <w:p w14:paraId="5040E0DC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Date of Submission</w:t>
            </w:r>
          </w:p>
        </w:tc>
        <w:tc>
          <w:tcPr>
            <w:tcW w:w="1282" w:type="dxa"/>
            <w:vAlign w:val="center"/>
          </w:tcPr>
          <w:p w14:paraId="138A61ED">
            <w:pPr>
              <w:widowControl w:val="0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bCs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Sign</w:t>
            </w:r>
          </w:p>
        </w:tc>
      </w:tr>
      <w:tr w14:paraId="15F83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0ABAFDF1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1.</w:t>
            </w:r>
          </w:p>
        </w:tc>
        <w:tc>
          <w:tcPr>
            <w:tcW w:w="6043" w:type="dxa"/>
            <w:shd w:val="clear"/>
            <w:vAlign w:val="top"/>
          </w:tcPr>
          <w:p w14:paraId="6D544D18">
            <w:pPr>
              <w:pStyle w:val="11"/>
              <w:spacing w:line="273" w:lineRule="exact"/>
              <w:ind w:left="71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C</w:t>
            </w:r>
          </w:p>
          <w:p w14:paraId="057E4DB6">
            <w:pPr>
              <w:pStyle w:val="11"/>
              <w:numPr>
                <w:ilvl w:val="0"/>
                <w:numId w:val="1"/>
              </w:numPr>
              <w:tabs>
                <w:tab w:val="left" w:pos="729"/>
              </w:tabs>
              <w:spacing w:before="4" w:after="0" w:line="237" w:lineRule="auto"/>
              <w:ind w:left="729" w:right="111" w:hanging="361"/>
              <w:jc w:val="left"/>
              <w:rPr>
                <w:sz w:val="24"/>
              </w:rPr>
            </w:pPr>
            <w:r>
              <w:rPr>
                <w:sz w:val="24"/>
              </w:rPr>
              <w:t>WAP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prefix,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suffix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string.</w:t>
            </w:r>
          </w:p>
          <w:p w14:paraId="22C79D4C">
            <w:pPr>
              <w:pStyle w:val="11"/>
              <w:numPr>
                <w:ilvl w:val="0"/>
                <w:numId w:val="1"/>
              </w:numPr>
              <w:tabs>
                <w:tab w:val="left" w:pos="729"/>
              </w:tabs>
              <w:spacing w:before="4" w:after="0" w:line="240" w:lineRule="auto"/>
              <w:ind w:left="729" w:leftChars="0" w:right="0" w:rightChars="0" w:hanging="360" w:firstLine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  <w:r>
              <w:rPr>
                <w:sz w:val="24"/>
              </w:rPr>
              <w:t>WAP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keywords.</w:t>
            </w:r>
          </w:p>
          <w:p w14:paraId="5FA19A89">
            <w:pPr>
              <w:pStyle w:val="11"/>
              <w:widowControl/>
              <w:numPr>
                <w:numId w:val="0"/>
              </w:numPr>
              <w:tabs>
                <w:tab w:val="left" w:pos="729"/>
              </w:tabs>
              <w:suppressAutoHyphens/>
              <w:bidi w:val="0"/>
              <w:spacing w:before="4" w:after="0" w:line="240" w:lineRule="auto"/>
              <w:ind w:right="0" w:right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</w:p>
        </w:tc>
        <w:tc>
          <w:tcPr>
            <w:tcW w:w="1716" w:type="dxa"/>
            <w:vAlign w:val="center"/>
          </w:tcPr>
          <w:p w14:paraId="48F4AEE6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2082/05/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__</w:t>
            </w:r>
          </w:p>
        </w:tc>
        <w:tc>
          <w:tcPr>
            <w:tcW w:w="1282" w:type="dxa"/>
          </w:tcPr>
          <w:p w14:paraId="6C847457">
            <w:pPr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Cs w:val="36"/>
                <w:u w:val="none"/>
                <w:vertAlign w:val="baseline"/>
                <w:lang w:val="en-US"/>
              </w:rPr>
            </w:pPr>
          </w:p>
        </w:tc>
      </w:tr>
      <w:tr w14:paraId="1BE4C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1662789D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2.</w:t>
            </w:r>
          </w:p>
        </w:tc>
        <w:tc>
          <w:tcPr>
            <w:tcW w:w="6043" w:type="dxa"/>
            <w:shd w:val="clear"/>
            <w:vAlign w:val="top"/>
          </w:tcPr>
          <w:p w14:paraId="4841BC17">
            <w:pPr>
              <w:pStyle w:val="11"/>
              <w:spacing w:line="237" w:lineRule="auto"/>
              <w:ind w:left="9" w:firstLine="62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Deterministic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Finite Automata (DFA) for Various Languages</w:t>
            </w:r>
          </w:p>
          <w:p w14:paraId="6AF5EB83">
            <w:pPr>
              <w:pStyle w:val="11"/>
              <w:numPr>
                <w:ilvl w:val="0"/>
                <w:numId w:val="2"/>
              </w:numPr>
              <w:tabs>
                <w:tab w:val="left" w:pos="729"/>
              </w:tabs>
              <w:spacing w:before="4" w:after="0" w:line="237" w:lineRule="auto"/>
              <w:ind w:left="729" w:right="567" w:hanging="361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DFA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accept strings over {0, 1} that ends with 11.</w:t>
            </w:r>
          </w:p>
          <w:p w14:paraId="3646508D">
            <w:pPr>
              <w:pStyle w:val="11"/>
              <w:numPr>
                <w:ilvl w:val="0"/>
                <w:numId w:val="2"/>
              </w:numPr>
              <w:tabs>
                <w:tab w:val="left" w:pos="729"/>
              </w:tabs>
              <w:spacing w:before="0" w:after="0" w:line="240" w:lineRule="auto"/>
              <w:ind w:left="729" w:right="567" w:hanging="361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DFA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accept strings over that start with 01.</w:t>
            </w:r>
          </w:p>
          <w:p w14:paraId="6E1A8604">
            <w:pPr>
              <w:pStyle w:val="11"/>
              <w:numPr>
                <w:ilvl w:val="0"/>
                <w:numId w:val="2"/>
              </w:numPr>
              <w:tabs>
                <w:tab w:val="left" w:pos="729"/>
              </w:tabs>
              <w:spacing w:before="1" w:after="0" w:line="237" w:lineRule="auto"/>
              <w:ind w:left="729" w:right="164" w:hanging="361"/>
              <w:jc w:val="left"/>
              <w:rPr>
                <w:sz w:val="24"/>
              </w:rPr>
            </w:pPr>
            <w:r>
              <w:rPr>
                <w:sz w:val="24"/>
              </w:rPr>
              <w:t>Design and Implementation of a DFA to accept string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{a,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b}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>ab.</w:t>
            </w:r>
          </w:p>
          <w:p w14:paraId="0AB070BF">
            <w:pPr>
              <w:pStyle w:val="11"/>
              <w:numPr>
                <w:ilvl w:val="0"/>
                <w:numId w:val="2"/>
              </w:numPr>
              <w:tabs>
                <w:tab w:val="left" w:pos="729"/>
              </w:tabs>
              <w:spacing w:before="6" w:after="0" w:line="237" w:lineRule="auto"/>
              <w:ind w:left="729" w:leftChars="0" w:right="4" w:rightChars="0" w:hanging="361" w:firstLine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  <w:r>
              <w:rPr>
                <w:sz w:val="24"/>
              </w:rPr>
              <w:t>Design and Implementation of a DFA to accept 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{a,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b}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that each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contain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aba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substring.</w:t>
            </w:r>
          </w:p>
          <w:p w14:paraId="0321B811">
            <w:pPr>
              <w:pStyle w:val="11"/>
              <w:widowControl/>
              <w:numPr>
                <w:numId w:val="0"/>
              </w:numPr>
              <w:tabs>
                <w:tab w:val="left" w:pos="729"/>
              </w:tabs>
              <w:suppressAutoHyphens/>
              <w:bidi w:val="0"/>
              <w:spacing w:before="6" w:after="0" w:line="237" w:lineRule="auto"/>
              <w:ind w:right="4" w:right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</w:p>
        </w:tc>
        <w:tc>
          <w:tcPr>
            <w:tcW w:w="1716" w:type="dxa"/>
            <w:shd w:val="clear"/>
            <w:vAlign w:val="center"/>
          </w:tcPr>
          <w:p w14:paraId="5AC06034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0"/>
                <w:position w:val="0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2082/05/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__</w:t>
            </w:r>
          </w:p>
        </w:tc>
        <w:tc>
          <w:tcPr>
            <w:tcW w:w="1282" w:type="dxa"/>
          </w:tcPr>
          <w:p w14:paraId="70B5DD99">
            <w:pPr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Cs w:val="36"/>
                <w:u w:val="none"/>
                <w:vertAlign w:val="baseline"/>
                <w:lang w:val="en-US"/>
              </w:rPr>
            </w:pPr>
          </w:p>
        </w:tc>
      </w:tr>
      <w:tr w14:paraId="51319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F74A4BA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3.</w:t>
            </w:r>
          </w:p>
        </w:tc>
        <w:tc>
          <w:tcPr>
            <w:tcW w:w="6043" w:type="dxa"/>
            <w:shd w:val="clear"/>
            <w:vAlign w:val="top"/>
          </w:tcPr>
          <w:p w14:paraId="16329179">
            <w:pPr>
              <w:pStyle w:val="11"/>
              <w:spacing w:line="237" w:lineRule="auto"/>
              <w:ind w:left="9" w:firstLine="62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Nondeterministic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Finite Automata (NFA) for Various Languages.</w:t>
            </w:r>
          </w:p>
          <w:p w14:paraId="00BA53EB">
            <w:pPr>
              <w:pStyle w:val="11"/>
              <w:numPr>
                <w:ilvl w:val="0"/>
                <w:numId w:val="3"/>
              </w:numPr>
              <w:tabs>
                <w:tab w:val="left" w:pos="729"/>
              </w:tabs>
              <w:spacing w:before="4" w:after="0" w:line="237" w:lineRule="auto"/>
              <w:ind w:left="729" w:right="46" w:hanging="361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NFA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 over {a, b} that ends with ab.</w:t>
            </w:r>
          </w:p>
          <w:p w14:paraId="6FBA0AB1">
            <w:pPr>
              <w:pStyle w:val="11"/>
              <w:numPr>
                <w:ilvl w:val="0"/>
                <w:numId w:val="3"/>
              </w:numPr>
              <w:tabs>
                <w:tab w:val="left" w:pos="729"/>
              </w:tabs>
              <w:spacing w:before="6" w:after="0" w:line="237" w:lineRule="auto"/>
              <w:ind w:left="729" w:right="46" w:hanging="361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NFA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strings over {a, b} that starts with ba.</w:t>
            </w:r>
          </w:p>
          <w:p w14:paraId="6FA6729F">
            <w:pPr>
              <w:pStyle w:val="11"/>
              <w:numPr>
                <w:ilvl w:val="0"/>
                <w:numId w:val="3"/>
              </w:numPr>
              <w:tabs>
                <w:tab w:val="left" w:pos="729"/>
              </w:tabs>
              <w:spacing w:before="1" w:after="0" w:line="237" w:lineRule="auto"/>
              <w:ind w:left="729" w:leftChars="0" w:right="126" w:rightChars="0" w:hanging="361" w:firstLine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NFA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accept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string over {a, b} such that each string contain bab as </w:t>
            </w:r>
            <w:r>
              <w:rPr>
                <w:spacing w:val="-2"/>
                <w:sz w:val="24"/>
              </w:rPr>
              <w:t>substring.</w:t>
            </w:r>
          </w:p>
          <w:p w14:paraId="46ED814D">
            <w:pPr>
              <w:pStyle w:val="11"/>
              <w:widowControl/>
              <w:numPr>
                <w:numId w:val="0"/>
              </w:numPr>
              <w:tabs>
                <w:tab w:val="left" w:pos="729"/>
              </w:tabs>
              <w:suppressAutoHyphens/>
              <w:bidi w:val="0"/>
              <w:spacing w:before="1" w:after="0" w:line="237" w:lineRule="auto"/>
              <w:ind w:right="126" w:right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</w:p>
        </w:tc>
        <w:tc>
          <w:tcPr>
            <w:tcW w:w="1716" w:type="dxa"/>
            <w:shd w:val="clear"/>
            <w:vAlign w:val="center"/>
          </w:tcPr>
          <w:p w14:paraId="6E610548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0"/>
                <w:position w:val="0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2082/05/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__</w:t>
            </w:r>
          </w:p>
        </w:tc>
        <w:tc>
          <w:tcPr>
            <w:tcW w:w="1282" w:type="dxa"/>
          </w:tcPr>
          <w:p w14:paraId="64C047A3">
            <w:pPr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Cs w:val="36"/>
                <w:u w:val="none"/>
                <w:vertAlign w:val="baseline"/>
                <w:lang w:val="en-US"/>
              </w:rPr>
            </w:pPr>
          </w:p>
        </w:tc>
      </w:tr>
      <w:tr w14:paraId="3A4B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1A95C9B5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4.</w:t>
            </w:r>
          </w:p>
        </w:tc>
        <w:tc>
          <w:tcPr>
            <w:tcW w:w="6043" w:type="dxa"/>
            <w:shd w:val="clear"/>
            <w:vAlign w:val="top"/>
          </w:tcPr>
          <w:p w14:paraId="5A95D34F">
            <w:pPr>
              <w:pStyle w:val="11"/>
              <w:spacing w:line="273" w:lineRule="exact"/>
              <w:ind w:left="71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Automata</w:t>
            </w:r>
          </w:p>
          <w:p w14:paraId="47D617E7">
            <w:pPr>
              <w:pStyle w:val="11"/>
              <w:numPr>
                <w:ilvl w:val="0"/>
                <w:numId w:val="4"/>
              </w:numPr>
              <w:tabs>
                <w:tab w:val="left" w:pos="729"/>
              </w:tabs>
              <w:spacing w:before="4" w:after="0" w:line="237" w:lineRule="auto"/>
              <w:ind w:left="729" w:right="379" w:hanging="361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Balanced </w:t>
            </w:r>
            <w:r>
              <w:rPr>
                <w:spacing w:val="-2"/>
                <w:sz w:val="24"/>
              </w:rPr>
              <w:t>Parentheses.</w:t>
            </w:r>
          </w:p>
          <w:p w14:paraId="52985327">
            <w:pPr>
              <w:pStyle w:val="11"/>
              <w:numPr>
                <w:ilvl w:val="0"/>
                <w:numId w:val="4"/>
              </w:numPr>
              <w:tabs>
                <w:tab w:val="left" w:pos="729"/>
              </w:tabs>
              <w:spacing w:before="6" w:after="0" w:line="237" w:lineRule="auto"/>
              <w:ind w:left="729" w:leftChars="0" w:right="154" w:rightChars="0" w:hanging="361" w:firstLine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length strings over {a,b}.</w:t>
            </w:r>
          </w:p>
          <w:p w14:paraId="2517121D">
            <w:pPr>
              <w:pStyle w:val="11"/>
              <w:widowControl/>
              <w:numPr>
                <w:numId w:val="0"/>
              </w:numPr>
              <w:tabs>
                <w:tab w:val="left" w:pos="729"/>
              </w:tabs>
              <w:suppressAutoHyphens/>
              <w:bidi w:val="0"/>
              <w:spacing w:before="6" w:after="0" w:line="237" w:lineRule="auto"/>
              <w:ind w:right="154" w:right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</w:p>
        </w:tc>
        <w:tc>
          <w:tcPr>
            <w:tcW w:w="1716" w:type="dxa"/>
            <w:shd w:val="clear"/>
            <w:vAlign w:val="center"/>
          </w:tcPr>
          <w:p w14:paraId="08F7AF2F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0"/>
                <w:position w:val="0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2082/05/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__</w:t>
            </w:r>
          </w:p>
        </w:tc>
        <w:tc>
          <w:tcPr>
            <w:tcW w:w="1282" w:type="dxa"/>
          </w:tcPr>
          <w:p w14:paraId="79B49935">
            <w:pPr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Cs w:val="36"/>
                <w:u w:val="none"/>
                <w:vertAlign w:val="baseline"/>
                <w:lang w:val="en-US"/>
              </w:rPr>
            </w:pPr>
          </w:p>
        </w:tc>
      </w:tr>
      <w:tr w14:paraId="77FA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5C8CD0D7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5.</w:t>
            </w:r>
          </w:p>
        </w:tc>
        <w:tc>
          <w:tcPr>
            <w:tcW w:w="6043" w:type="dxa"/>
            <w:shd w:val="clear"/>
            <w:vAlign w:val="top"/>
          </w:tcPr>
          <w:p w14:paraId="2CD691D0">
            <w:pPr>
              <w:pStyle w:val="11"/>
              <w:spacing w:line="272" w:lineRule="exact"/>
              <w:ind w:left="71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Turing </w:t>
            </w:r>
            <w:r>
              <w:rPr>
                <w:spacing w:val="-2"/>
                <w:sz w:val="24"/>
              </w:rPr>
              <w:t>Machine</w:t>
            </w:r>
          </w:p>
          <w:p w14:paraId="32E16C96">
            <w:pPr>
              <w:pStyle w:val="11"/>
              <w:numPr>
                <w:ilvl w:val="0"/>
                <w:numId w:val="5"/>
              </w:numPr>
              <w:tabs>
                <w:tab w:val="left" w:pos="617"/>
                <w:tab w:val="left" w:pos="729"/>
              </w:tabs>
              <w:spacing w:before="0" w:after="0" w:line="247" w:lineRule="auto"/>
              <w:ind w:left="729" w:leftChars="0" w:right="295" w:rightChars="0" w:hanging="361" w:firstLine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  <w:r>
              <w:rPr>
                <w:sz w:val="24"/>
              </w:rPr>
              <w:t>WAP to simulate a Turing Machine for L={w</w:t>
            </w:r>
            <w:r>
              <w:rPr>
                <w:rFonts w:ascii="Cambria Math" w:hAnsi="Cambria Math"/>
                <w:sz w:val="24"/>
              </w:rPr>
              <w:t>∈</w:t>
            </w:r>
            <w:r>
              <w:rPr>
                <w:sz w:val="24"/>
              </w:rPr>
              <w:t>{a,b}</w:t>
            </w:r>
            <w:r>
              <w:rPr>
                <w:rFonts w:ascii="Cambria Math" w:hAnsi="Cambria Math"/>
                <w:sz w:val="24"/>
              </w:rPr>
              <w:t>∗∣</w:t>
            </w:r>
            <w:r>
              <w:rPr>
                <w:sz w:val="24"/>
              </w:rPr>
              <w:t>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equal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a’s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b’s}</w:t>
            </w:r>
          </w:p>
          <w:p w14:paraId="78473C37">
            <w:pPr>
              <w:pStyle w:val="11"/>
              <w:widowControl/>
              <w:numPr>
                <w:numId w:val="0"/>
              </w:numPr>
              <w:tabs>
                <w:tab w:val="left" w:pos="617"/>
                <w:tab w:val="left" w:pos="729"/>
              </w:tabs>
              <w:suppressAutoHyphens/>
              <w:bidi w:val="0"/>
              <w:spacing w:before="0" w:after="0" w:line="247" w:lineRule="auto"/>
              <w:ind w:right="295" w:rightChars="0"/>
              <w:jc w:val="left"/>
              <w:rPr>
                <w:rFonts w:ascii="Times New Roman" w:hAnsi="Times New Roman" w:eastAsia="Times New Roman" w:cs="Times New Roman"/>
                <w:color w:val="auto"/>
                <w:kern w:val="0"/>
                <w:sz w:val="24"/>
                <w:szCs w:val="20"/>
                <w:lang w:val="en-US" w:eastAsia="en-US" w:bidi="ar-SA"/>
              </w:rPr>
            </w:pPr>
          </w:p>
        </w:tc>
        <w:tc>
          <w:tcPr>
            <w:tcW w:w="1716" w:type="dxa"/>
            <w:shd w:val="clear"/>
            <w:vAlign w:val="center"/>
          </w:tcPr>
          <w:p w14:paraId="3FEDDF97">
            <w:pPr>
              <w:widowControl w:val="0"/>
              <w:spacing w:before="0" w:after="0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color w:val="auto"/>
                <w:kern w:val="0"/>
                <w:position w:val="0"/>
                <w:sz w:val="28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</w:rPr>
              <w:t>2082/05/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FFFFFF" w:themeColor="background1"/>
                <w:kern w:val="0"/>
                <w:position w:val="0"/>
                <w:sz w:val="28"/>
                <w:szCs w:val="28"/>
                <w:u w:val="none"/>
                <w:vertAlign w:val="baseline"/>
                <w:lang w:val="en-US"/>
                <w14:textFill>
                  <w14:solidFill>
                    <w14:schemeClr w14:val="bg1"/>
                  </w14:solidFill>
                </w14:textFill>
              </w:rPr>
              <w:t>__</w:t>
            </w:r>
          </w:p>
        </w:tc>
        <w:tc>
          <w:tcPr>
            <w:tcW w:w="1282" w:type="dxa"/>
          </w:tcPr>
          <w:p w14:paraId="1CF71C67">
            <w:pPr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kern w:val="0"/>
                <w:position w:val="0"/>
                <w:sz w:val="36"/>
                <w:szCs w:val="36"/>
                <w:u w:val="none"/>
                <w:vertAlign w:val="baseline"/>
                <w:lang w:val="en-US"/>
              </w:rPr>
            </w:pPr>
          </w:p>
        </w:tc>
      </w:tr>
    </w:tbl>
    <w:p w14:paraId="167D05AF">
      <w:pPr>
        <w:jc w:val="left"/>
        <w:rPr>
          <w:rFonts w:ascii="Times New Roman" w:hAnsi="Times New Roman" w:cs="Times New Roman"/>
          <w:b/>
          <w:bCs/>
          <w:sz w:val="36"/>
          <w:szCs w:val="36"/>
          <w:u w:val="none"/>
          <w:lang w:val="en-US"/>
        </w:rPr>
      </w:pPr>
      <w:bookmarkStart w:id="1" w:name="_GoBack"/>
      <w:bookmarkEnd w:id="1"/>
      <w:bookmarkStart w:id="0" w:name="_GoBack"/>
      <w:bookmarkEnd w:id="0"/>
    </w:p>
    <w:sectPr>
      <w:pgSz w:w="11906" w:h="16838"/>
      <w:pgMar w:top="864" w:right="1080" w:bottom="864" w:left="108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9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2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44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7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9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82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4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06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19" w:hanging="25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4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720"/>
  <w:autoHyphenation/>
  <w:footnotePr>
    <w:footnote w:id="0"/>
    <w:footnote w:id="1"/>
  </w:foot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D43B02"/>
    <w:rsid w:val="45BE23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List"/>
    <w:basedOn w:val="4"/>
    <w:qFormat/>
    <w:uiPriority w:val="0"/>
    <w:rPr>
      <w:rFonts w:cs="FreeSans"/>
    </w:rPr>
  </w:style>
  <w:style w:type="table" w:styleId="7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0">
    <w:name w:val="Frame Contents"/>
    <w:basedOn w:val="1"/>
    <w:qFormat/>
    <w:uiPriority w:val="0"/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114</Characters>
  <Paragraphs>11</Paragraphs>
  <TotalTime>38</TotalTime>
  <ScaleCrop>false</ScaleCrop>
  <LinksUpToDate>false</LinksUpToDate>
  <CharactersWithSpaces>125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2024-01-30T12:34:00Z</dcterms:created>
  <dc:creator>Mahesh</dc:creator>
  <cp:lastModifiedBy>Mahesh</cp:lastModifiedBy>
  <dcterms:modified xsi:type="dcterms:W3CDTF">2025-09-06T13:17:41Z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CE65A9C4E15449A39C2740B25B9DDCD5_11</vt:lpwstr>
  </property>
  <property fmtid="{D5CDD505-2E9C-101B-9397-08002B2CF9AE}" pid="3" name="KSOProductBuildVer">
    <vt:lpwstr>1033-12.2.0.21931</vt:lpwstr>
  </property>
</Properties>
</file>